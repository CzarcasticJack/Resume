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7" w:rightFromText="187" w:vertAnchor="page" w:horzAnchor="margin" w:tblpY="721"/>
        <w:tblOverlap w:val="never"/>
        <w:tblW w:w="5000" w:type="pct"/>
        <w:tblBorders>
          <w:top w:val="dashed" w:sz="4" w:space="0" w:color="808080"/>
          <w:insideH w:val="dashed" w:sz="4" w:space="0" w:color="7F7F7F"/>
          <w:insideV w:val="dashed" w:sz="4" w:space="0" w:color="7F7F7F"/>
        </w:tblBorders>
        <w:tblLook w:val="00A0"/>
      </w:tblPr>
      <w:tblGrid>
        <w:gridCol w:w="9576"/>
      </w:tblGrid>
      <w:tr w:rsidR="00A972B0" w:rsidRPr="003B5900" w:rsidTr="008E06C0">
        <w:tc>
          <w:tcPr>
            <w:tcW w:w="9576" w:type="dxa"/>
            <w:tcBorders>
              <w:top w:val="dashed" w:sz="4" w:space="0" w:color="808080"/>
            </w:tcBorders>
          </w:tcPr>
          <w:p w:rsidR="00A972B0" w:rsidRPr="003B5900" w:rsidRDefault="00A972B0" w:rsidP="008E06C0">
            <w:pPr>
              <w:pStyle w:val="HeaderFirstPage"/>
              <w:pBdr>
                <w:bottom w:val="none" w:sz="0" w:space="0" w:color="auto"/>
              </w:pBdr>
              <w:spacing w:after="0"/>
              <w:rPr>
                <w:color w:val="9FB8CD"/>
              </w:rPr>
            </w:pPr>
          </w:p>
        </w:tc>
      </w:tr>
    </w:tbl>
    <w:p w:rsidR="00A972B0" w:rsidRDefault="00A972B0">
      <w:pPr>
        <w:pStyle w:val="NoSpacing"/>
      </w:pPr>
    </w:p>
    <w:tbl>
      <w:tblPr>
        <w:tblW w:w="5000" w:type="pct"/>
        <w:jc w:val="center"/>
        <w:tblBorders>
          <w:top w:val="single" w:sz="6" w:space="0" w:color="9FB8CD"/>
          <w:left w:val="single" w:sz="6" w:space="0" w:color="9FB8CD"/>
          <w:bottom w:val="single" w:sz="6" w:space="0" w:color="9FB8CD"/>
          <w:right w:val="single" w:sz="6" w:space="0" w:color="9FB8CD"/>
          <w:insideH w:val="single" w:sz="6" w:space="0" w:color="9FB8CD"/>
          <w:insideV w:val="single" w:sz="6" w:space="0" w:color="9FB8CD"/>
        </w:tblBorders>
        <w:tblCellMar>
          <w:left w:w="0" w:type="dxa"/>
          <w:right w:w="0" w:type="dxa"/>
        </w:tblCellMar>
        <w:tblLook w:val="00A0"/>
      </w:tblPr>
      <w:tblGrid>
        <w:gridCol w:w="365"/>
        <w:gridCol w:w="9363"/>
      </w:tblGrid>
      <w:tr w:rsidR="00A972B0" w:rsidRPr="003B5900" w:rsidTr="003B5900">
        <w:trPr>
          <w:jc w:val="center"/>
        </w:trPr>
        <w:tc>
          <w:tcPr>
            <w:tcW w:w="365" w:type="dxa"/>
            <w:shd w:val="clear" w:color="auto" w:fill="9FB8CD"/>
          </w:tcPr>
          <w:p w:rsidR="00A972B0" w:rsidRPr="003B5900" w:rsidRDefault="00A972B0" w:rsidP="003B5900">
            <w:pPr>
              <w:spacing w:after="0" w:line="240" w:lineRule="auto"/>
            </w:pPr>
          </w:p>
        </w:tc>
        <w:tc>
          <w:tcPr>
            <w:tcW w:w="9363" w:type="dxa"/>
            <w:tcMar>
              <w:top w:w="360" w:type="dxa"/>
              <w:left w:w="360" w:type="dxa"/>
              <w:bottom w:w="360" w:type="dxa"/>
              <w:right w:w="360" w:type="dxa"/>
            </w:tcMar>
          </w:tcPr>
          <w:p w:rsidR="00A972B0" w:rsidRPr="003B5900" w:rsidRDefault="00A972B0">
            <w:pPr>
              <w:pStyle w:val="PersonalName"/>
            </w:pPr>
            <w:r w:rsidRPr="003B5900">
              <w:rPr>
                <w:color w:val="9FB8CD"/>
                <w:spacing w:val="10"/>
              </w:rPr>
              <w:sym w:font="Wingdings 3" w:char="F07D"/>
            </w:r>
            <w:r>
              <w:t>Joshua Weaver</w:t>
            </w:r>
          </w:p>
          <w:p w:rsidR="00A972B0" w:rsidRDefault="00A972B0">
            <w:pPr>
              <w:pStyle w:val="AddressText"/>
            </w:pPr>
            <w:r>
              <w:t>9</w:t>
            </w:r>
            <w:r w:rsidR="00AE35F4">
              <w:t>097</w:t>
            </w:r>
            <w:r w:rsidR="00CE15B5">
              <w:t xml:space="preserve"> </w:t>
            </w:r>
            <w:r>
              <w:t>Bear Creek Apartments, Boulder CO 80310</w:t>
            </w:r>
          </w:p>
          <w:p w:rsidR="00A972B0" w:rsidRPr="003B5900" w:rsidRDefault="00A972B0">
            <w:pPr>
              <w:pStyle w:val="AddressText"/>
            </w:pPr>
            <w:r w:rsidRPr="003B5900">
              <w:t>Phone: 719-</w:t>
            </w:r>
            <w:r>
              <w:t>271</w:t>
            </w:r>
            <w:r w:rsidRPr="003B5900">
              <w:t>-</w:t>
            </w:r>
            <w:r>
              <w:t>7459</w:t>
            </w:r>
          </w:p>
          <w:p w:rsidR="00A972B0" w:rsidRPr="008E06C0" w:rsidRDefault="00A972B0" w:rsidP="008E06C0">
            <w:pPr>
              <w:pStyle w:val="AddressText"/>
            </w:pPr>
            <w:r w:rsidRPr="003B5900">
              <w:t xml:space="preserve">E-mail: </w:t>
            </w:r>
            <w:r w:rsidR="00CE15B5">
              <w:t>j</w:t>
            </w:r>
            <w:r>
              <w:t>oshua.weaver@colorado.edu</w:t>
            </w:r>
          </w:p>
        </w:tc>
      </w:tr>
    </w:tbl>
    <w:p w:rsidR="00A972B0" w:rsidRDefault="00A972B0">
      <w:pPr>
        <w:pStyle w:val="NoSpacing"/>
      </w:pPr>
    </w:p>
    <w:tbl>
      <w:tblPr>
        <w:tblW w:w="5000" w:type="pct"/>
        <w:jc w:val="center"/>
        <w:tblBorders>
          <w:top w:val="single" w:sz="6" w:space="0" w:color="AAB0C7"/>
          <w:left w:val="single" w:sz="6" w:space="0" w:color="AAB0C7"/>
          <w:bottom w:val="single" w:sz="6" w:space="0" w:color="AAB0C7"/>
          <w:right w:val="single" w:sz="6" w:space="0" w:color="AAB0C7"/>
          <w:insideH w:val="single" w:sz="6" w:space="0" w:color="AAB0C7"/>
          <w:insideV w:val="single" w:sz="6" w:space="0" w:color="AAB0C7"/>
        </w:tblBorders>
        <w:tblCellMar>
          <w:left w:w="0" w:type="dxa"/>
          <w:right w:w="0" w:type="dxa"/>
        </w:tblCellMar>
        <w:tblLook w:val="00A0"/>
      </w:tblPr>
      <w:tblGrid>
        <w:gridCol w:w="365"/>
        <w:gridCol w:w="9363"/>
      </w:tblGrid>
      <w:tr w:rsidR="00A972B0" w:rsidRPr="003B5900" w:rsidTr="003B5900">
        <w:trPr>
          <w:jc w:val="center"/>
        </w:trPr>
        <w:tc>
          <w:tcPr>
            <w:tcW w:w="365" w:type="dxa"/>
            <w:shd w:val="clear" w:color="auto" w:fill="AAB0C7"/>
          </w:tcPr>
          <w:p w:rsidR="00A972B0" w:rsidRPr="003B5900" w:rsidRDefault="00A972B0" w:rsidP="003B5900">
            <w:pPr>
              <w:spacing w:after="0" w:line="240" w:lineRule="auto"/>
            </w:pPr>
          </w:p>
        </w:tc>
        <w:tc>
          <w:tcPr>
            <w:tcW w:w="0" w:type="auto"/>
            <w:tcMar>
              <w:top w:w="360" w:type="dxa"/>
              <w:left w:w="360" w:type="dxa"/>
              <w:bottom w:w="360" w:type="dxa"/>
              <w:right w:w="360" w:type="dxa"/>
            </w:tcMar>
          </w:tcPr>
          <w:p w:rsidR="00A972B0" w:rsidRPr="003B5900" w:rsidRDefault="00A972B0">
            <w:pPr>
              <w:pStyle w:val="Section"/>
            </w:pPr>
            <w:r w:rsidRPr="003B5900">
              <w:t>Education</w:t>
            </w:r>
          </w:p>
          <w:p w:rsidR="00CB22D4" w:rsidRDefault="00A972B0" w:rsidP="00CB22D4">
            <w:pPr>
              <w:pStyle w:val="Subsection"/>
              <w:rPr>
                <w:rStyle w:val="SubsectionDateChar"/>
                <w:sz w:val="18"/>
              </w:rPr>
            </w:pPr>
            <w:r w:rsidRPr="003B5900">
              <w:t xml:space="preserve">BS in </w:t>
            </w:r>
            <w:r>
              <w:t>Computer Science</w:t>
            </w:r>
            <w:r w:rsidRPr="003B5900">
              <w:t xml:space="preserve"> </w:t>
            </w:r>
            <w:r w:rsidRPr="003B5900">
              <w:rPr>
                <w:rStyle w:val="SubsectionDateChar"/>
                <w:sz w:val="18"/>
              </w:rPr>
              <w:t>(</w:t>
            </w:r>
            <w:r w:rsidRPr="003B5900">
              <w:t>In progress</w:t>
            </w:r>
            <w:r w:rsidR="002A3ACC">
              <w:t>, Senior</w:t>
            </w:r>
            <w:r w:rsidRPr="003B5900">
              <w:rPr>
                <w:rStyle w:val="SubsectionDateChar"/>
                <w:sz w:val="18"/>
              </w:rPr>
              <w:t>)</w:t>
            </w:r>
            <w:r>
              <w:rPr>
                <w:rStyle w:val="SubsectionDateChar"/>
                <w:sz w:val="18"/>
              </w:rPr>
              <w:t xml:space="preserve"> – Engineering Dean’s List, Fall 2012</w:t>
            </w:r>
          </w:p>
          <w:p w:rsidR="00CB22D4" w:rsidRPr="00CB22D4" w:rsidRDefault="00CB22D4" w:rsidP="00CB22D4">
            <w:pPr>
              <w:pStyle w:val="Subsection"/>
              <w:rPr>
                <w:b w:val="0"/>
              </w:rPr>
            </w:pPr>
          </w:p>
          <w:p w:rsidR="00A972B0" w:rsidRDefault="00A972B0">
            <w:pPr>
              <w:pStyle w:val="Section"/>
            </w:pPr>
            <w:r w:rsidRPr="003B5900">
              <w:t>Experience</w:t>
            </w:r>
          </w:p>
          <w:p w:rsidR="00CB22D4" w:rsidRPr="0080386C" w:rsidRDefault="00CB22D4" w:rsidP="00CB22D4">
            <w:pPr>
              <w:pStyle w:val="SubsectionDate"/>
            </w:pPr>
            <w:r>
              <w:t>Research Apprentice - 2014</w:t>
            </w:r>
          </w:p>
          <w:p w:rsidR="00CB22D4" w:rsidRPr="0080386C" w:rsidRDefault="00CE15B5" w:rsidP="00CB22D4">
            <w:pPr>
              <w:pStyle w:val="SubsectionDate"/>
            </w:pPr>
            <w:r>
              <w:t>Lifelong Learning and Design L</w:t>
            </w:r>
            <w:r w:rsidR="00CB22D4">
              <w:t>ab</w:t>
            </w:r>
            <w:r w:rsidR="00CB22D4" w:rsidRPr="0080386C">
              <w:t xml:space="preserve"> (</w:t>
            </w:r>
            <w:r w:rsidR="00CB22D4">
              <w:t>CU Boulder</w:t>
            </w:r>
            <w:r w:rsidR="00CB22D4" w:rsidRPr="0080386C">
              <w:t>)</w:t>
            </w:r>
          </w:p>
          <w:p w:rsidR="00CB22D4" w:rsidRPr="00CB22D4" w:rsidRDefault="00CE15B5" w:rsidP="00CB22D4">
            <w:pPr>
              <w:pStyle w:val="SubsectionText"/>
            </w:pPr>
            <w:r>
              <w:t>Performed software integration, installing new hardware, a</w:t>
            </w:r>
            <w:r w:rsidR="00CB22D4">
              <w:t>ssisting in application research</w:t>
            </w:r>
          </w:p>
          <w:p w:rsidR="00893FBE" w:rsidRPr="0080386C" w:rsidRDefault="00893FBE" w:rsidP="00893FBE">
            <w:pPr>
              <w:pStyle w:val="SubsectionDate"/>
            </w:pPr>
            <w:r w:rsidRPr="0080386C">
              <w:t>Courtesy Associate - 2013</w:t>
            </w:r>
          </w:p>
          <w:p w:rsidR="00893FBE" w:rsidRPr="0080386C" w:rsidRDefault="00893FBE" w:rsidP="00893FBE">
            <w:pPr>
              <w:pStyle w:val="SubsectionDate"/>
            </w:pPr>
            <w:r w:rsidRPr="0080386C">
              <w:t>Wal-Mart (Denver, CO)</w:t>
            </w:r>
          </w:p>
          <w:p w:rsidR="00893FBE" w:rsidRPr="00893FBE" w:rsidRDefault="00CE15B5" w:rsidP="00893FBE">
            <w:pPr>
              <w:pStyle w:val="SubsectionText"/>
            </w:pPr>
            <w:r>
              <w:t>Part of r</w:t>
            </w:r>
            <w:r w:rsidR="00893FBE">
              <w:t xml:space="preserve">emodel </w:t>
            </w:r>
            <w:r>
              <w:t>team</w:t>
            </w:r>
            <w:r w:rsidR="00893FBE">
              <w:t>: cleaning store, arranging product, completing mods.</w:t>
            </w:r>
          </w:p>
          <w:p w:rsidR="00A972B0" w:rsidRPr="003B5900" w:rsidRDefault="00A972B0">
            <w:pPr>
              <w:pStyle w:val="SubsectionDate"/>
            </w:pPr>
            <w:r>
              <w:rPr>
                <w:rStyle w:val="SubsectionChar"/>
                <w:b w:val="0"/>
                <w:sz w:val="18"/>
              </w:rPr>
              <w:t>Intern/Receptionist</w:t>
            </w:r>
            <w:r>
              <w:t>- 2007-2009</w:t>
            </w:r>
          </w:p>
          <w:p w:rsidR="00A972B0" w:rsidRPr="003B5900" w:rsidRDefault="00A972B0">
            <w:pPr>
              <w:pStyle w:val="SubsectionDate"/>
            </w:pPr>
            <w:r>
              <w:t>Quintess, LLC (</w:t>
            </w:r>
            <w:smartTag w:uri="urn:schemas-microsoft-com:office:smarttags" w:element="PlaceType">
              <w:smartTag w:uri="urn:schemas-microsoft-com:office:smarttags" w:element="PlaceType">
                <w:r>
                  <w:t>Boulder</w:t>
                </w:r>
              </w:smartTag>
              <w:r>
                <w:t xml:space="preserve">, </w:t>
              </w:r>
              <w:smartTag w:uri="urn:schemas-microsoft-com:office:smarttags" w:element="PlaceType">
                <w:r>
                  <w:t>CO</w:t>
                </w:r>
              </w:smartTag>
            </w:smartTag>
            <w:r>
              <w:t>)</w:t>
            </w:r>
          </w:p>
          <w:p w:rsidR="00A972B0" w:rsidRDefault="00A972B0" w:rsidP="003B5900">
            <w:pPr>
              <w:pStyle w:val="SubsectionText"/>
              <w:spacing w:line="240" w:lineRule="auto"/>
            </w:pPr>
            <w:r>
              <w:t>Answering phones, pr</w:t>
            </w:r>
            <w:r w:rsidR="00CE15B5">
              <w:t>ocessing data, filing, binding.</w:t>
            </w:r>
          </w:p>
          <w:p w:rsidR="00A972B0" w:rsidRDefault="00A972B0" w:rsidP="00DD3106">
            <w:pPr>
              <w:pStyle w:val="SubsectionDate"/>
            </w:pPr>
            <w:r>
              <w:t>Custodial Worker- 2009-2010</w:t>
            </w:r>
          </w:p>
          <w:p w:rsidR="00A972B0" w:rsidRDefault="00A972B0" w:rsidP="00DD3106">
            <w:pPr>
              <w:pStyle w:val="SubsectionDate"/>
            </w:pPr>
            <w:smartTag w:uri="urn:schemas-microsoft-com:office:smarttags" w:element="PlaceType">
              <w:r>
                <w:t>Creekside</w:t>
              </w:r>
            </w:smartTag>
            <w:r w:rsidR="00CE15B5">
              <w:t xml:space="preserve"> Middle S</w:t>
            </w:r>
            <w:r>
              <w:t>chool (Monument, CO)</w:t>
            </w:r>
          </w:p>
          <w:p w:rsidR="00A972B0" w:rsidRPr="003B5900" w:rsidRDefault="00A972B0" w:rsidP="00CB22D4">
            <w:pPr>
              <w:pStyle w:val="SubsectionText"/>
              <w:spacing w:line="240" w:lineRule="auto"/>
            </w:pPr>
            <w:r>
              <w:t>Vacuuming large areas, washing windows and tabletops, garbage disposal.</w:t>
            </w:r>
          </w:p>
          <w:p w:rsidR="00A972B0" w:rsidRPr="003B5900" w:rsidRDefault="00A972B0">
            <w:pPr>
              <w:pStyle w:val="Section"/>
            </w:pPr>
            <w:r w:rsidRPr="003B5900">
              <w:t>Skills</w:t>
            </w:r>
          </w:p>
          <w:p w:rsidR="00A972B0" w:rsidRPr="003B5900" w:rsidRDefault="00A972B0" w:rsidP="004E5547">
            <w:pPr>
              <w:pStyle w:val="ListBullet"/>
              <w:numPr>
                <w:ilvl w:val="0"/>
                <w:numId w:val="11"/>
              </w:numPr>
              <w:spacing w:line="240" w:lineRule="auto"/>
            </w:pPr>
            <w:r>
              <w:t>Experience coding in C++, Java</w:t>
            </w:r>
            <w:r w:rsidR="00CB22D4">
              <w:t xml:space="preserve">, Python, </w:t>
            </w:r>
            <w:r w:rsidR="00CE15B5">
              <w:t>S</w:t>
            </w:r>
            <w:r w:rsidR="00CB22D4">
              <w:t>cala</w:t>
            </w:r>
          </w:p>
          <w:p w:rsidR="00A972B0" w:rsidRDefault="00A972B0" w:rsidP="003B5900">
            <w:pPr>
              <w:pStyle w:val="ListBullet"/>
              <w:numPr>
                <w:ilvl w:val="0"/>
                <w:numId w:val="11"/>
              </w:numPr>
              <w:spacing w:line="240" w:lineRule="auto"/>
            </w:pPr>
            <w:r w:rsidRPr="003B5900">
              <w:t xml:space="preserve">Experience with </w:t>
            </w:r>
            <w:r>
              <w:t>Windows</w:t>
            </w:r>
            <w:r w:rsidR="00CB22D4">
              <w:t xml:space="preserve"> and Linux</w:t>
            </w:r>
            <w:r>
              <w:t xml:space="preserve"> Operating Systems</w:t>
            </w:r>
          </w:p>
          <w:p w:rsidR="00A972B0" w:rsidRPr="003B5900" w:rsidRDefault="00A972B0" w:rsidP="003B5900">
            <w:pPr>
              <w:pStyle w:val="ListBullet"/>
              <w:numPr>
                <w:ilvl w:val="0"/>
                <w:numId w:val="11"/>
              </w:numPr>
              <w:spacing w:line="240" w:lineRule="auto"/>
            </w:pPr>
            <w:r w:rsidRPr="003B5900">
              <w:t>Good knowledge of Microsoft Office</w:t>
            </w:r>
            <w:r w:rsidR="00CB22D4">
              <w:t xml:space="preserve"> suite</w:t>
            </w:r>
          </w:p>
          <w:p w:rsidR="00A972B0" w:rsidRPr="003B5900" w:rsidRDefault="00CE15B5" w:rsidP="003B5900">
            <w:pPr>
              <w:pStyle w:val="ListBullet"/>
              <w:numPr>
                <w:ilvl w:val="0"/>
                <w:numId w:val="11"/>
              </w:numPr>
              <w:spacing w:line="240" w:lineRule="auto"/>
            </w:pPr>
            <w:r>
              <w:t>Quickly learn</w:t>
            </w:r>
            <w:r w:rsidR="00A972B0">
              <w:t xml:space="preserve"> new programs</w:t>
            </w:r>
          </w:p>
          <w:p w:rsidR="00A972B0" w:rsidRPr="003B5900" w:rsidRDefault="00A972B0" w:rsidP="008E06C0">
            <w:pPr>
              <w:pStyle w:val="ListBullet"/>
              <w:numPr>
                <w:ilvl w:val="0"/>
                <w:numId w:val="11"/>
              </w:numPr>
              <w:spacing w:line="240" w:lineRule="auto"/>
            </w:pPr>
            <w:r>
              <w:t>Good</w:t>
            </w:r>
            <w:r w:rsidRPr="003B5900">
              <w:t xml:space="preserve"> writing skills</w:t>
            </w:r>
          </w:p>
        </w:tc>
      </w:tr>
    </w:tbl>
    <w:p w:rsidR="00A972B0" w:rsidRDefault="00A972B0" w:rsidP="003211E4">
      <w:bookmarkStart w:id="0" w:name="_GoBack"/>
      <w:bookmarkEnd w:id="0"/>
    </w:p>
    <w:sectPr w:rsidR="00A972B0" w:rsidSect="004B16FB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B3AB3" w:rsidRDefault="00AB3AB3">
      <w:pPr>
        <w:spacing w:after="0" w:line="240" w:lineRule="auto"/>
      </w:pPr>
      <w:r>
        <w:separator/>
      </w:r>
    </w:p>
  </w:endnote>
  <w:endnote w:type="continuationSeparator" w:id="0">
    <w:p w:rsidR="00AB3AB3" w:rsidRDefault="00AB3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ill Sans MT">
    <w:altName w:val="Vrinda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72B0" w:rsidRDefault="00A972B0" w:rsidP="00DD3106">
    <w:pPr>
      <w:pStyle w:val="FooterLeft"/>
    </w:pPr>
    <w:r>
      <w:t xml:space="preserve"> 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72B0" w:rsidRDefault="00A972B0">
    <w:pPr>
      <w:pStyle w:val="FooterRight"/>
    </w:pPr>
    <w:r>
      <w:rPr>
        <w:color w:val="9FB8CD"/>
        <w:szCs w:val="20"/>
      </w:rPr>
      <w:sym w:font="Wingdings 3" w:char="F07D"/>
    </w:r>
    <w:r>
      <w:t xml:space="preserve"> Page </w:t>
    </w:r>
    <w:fldSimple w:instr=" PAGE  \* Arabic  \* MERGEFORMAT ">
      <w:r>
        <w:rPr>
          <w:noProof/>
        </w:rPr>
        <w:t>3</w:t>
      </w:r>
    </w:fldSimple>
    <w:r>
      <w:t xml:space="preserve"> | [Type your e-mail address]</w:t>
    </w:r>
  </w:p>
  <w:p w:rsidR="00A972B0" w:rsidRDefault="00A972B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B3AB3" w:rsidRDefault="00AB3AB3">
      <w:pPr>
        <w:spacing w:after="0" w:line="240" w:lineRule="auto"/>
      </w:pPr>
      <w:r>
        <w:separator/>
      </w:r>
    </w:p>
  </w:footnote>
  <w:footnote w:type="continuationSeparator" w:id="0">
    <w:p w:rsidR="00AB3AB3" w:rsidRDefault="00AB3A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72B0" w:rsidRDefault="00A972B0">
    <w:pPr>
      <w:pStyle w:val="HeaderRight"/>
      <w:jc w:val="left"/>
    </w:pPr>
    <w:r>
      <w:rPr>
        <w:color w:val="9FB8CD"/>
      </w:rPr>
      <w:sym w:font="Wingdings 3" w:char="F07D"/>
    </w:r>
    <w:r>
      <w:t xml:space="preserve"> Resume: Ethan Ritschard</w:t>
    </w:r>
  </w:p>
  <w:p w:rsidR="00A972B0" w:rsidRDefault="00A972B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0"/>
    <w:multiLevelType w:val="singleLevel"/>
    <w:tmpl w:val="3F0C434A"/>
    <w:lvl w:ilvl="0">
      <w:start w:val="1"/>
      <w:numFmt w:val="bullet"/>
      <w:pStyle w:val="ListBullet5"/>
      <w:lvlText w:val=""/>
      <w:lvlJc w:val="left"/>
      <w:pPr>
        <w:ind w:left="1800" w:hanging="360"/>
      </w:pPr>
      <w:rPr>
        <w:rFonts w:ascii="Symbol" w:hAnsi="Symbol" w:hint="default"/>
        <w:color w:val="9FB8CD"/>
      </w:rPr>
    </w:lvl>
  </w:abstractNum>
  <w:abstractNum w:abstractNumId="1">
    <w:nsid w:val="FFFFFF81"/>
    <w:multiLevelType w:val="singleLevel"/>
    <w:tmpl w:val="78B8BCEC"/>
    <w:lvl w:ilvl="0">
      <w:start w:val="1"/>
      <w:numFmt w:val="bullet"/>
      <w:pStyle w:val="ListBullet4"/>
      <w:lvlText w:val=""/>
      <w:lvlJc w:val="left"/>
      <w:pPr>
        <w:ind w:left="1440" w:hanging="360"/>
      </w:pPr>
      <w:rPr>
        <w:rFonts w:ascii="Symbol" w:hAnsi="Symbol" w:hint="default"/>
        <w:color w:val="628BAD"/>
      </w:rPr>
    </w:lvl>
  </w:abstractNum>
  <w:abstractNum w:abstractNumId="2">
    <w:nsid w:val="FFFFFF82"/>
    <w:multiLevelType w:val="singleLevel"/>
    <w:tmpl w:val="3D9E3420"/>
    <w:lvl w:ilvl="0">
      <w:start w:val="1"/>
      <w:numFmt w:val="bullet"/>
      <w:pStyle w:val="ListBullet3"/>
      <w:lvlText w:val=""/>
      <w:lvlJc w:val="left"/>
      <w:pPr>
        <w:ind w:left="1080" w:hanging="360"/>
      </w:pPr>
      <w:rPr>
        <w:rFonts w:ascii="Wingdings 3" w:hAnsi="Wingdings 3" w:hint="default"/>
        <w:color w:val="808080"/>
      </w:rPr>
    </w:lvl>
  </w:abstractNum>
  <w:abstractNum w:abstractNumId="3">
    <w:nsid w:val="FFFFFF83"/>
    <w:multiLevelType w:val="singleLevel"/>
    <w:tmpl w:val="5B846FA6"/>
    <w:lvl w:ilvl="0">
      <w:start w:val="1"/>
      <w:numFmt w:val="bullet"/>
      <w:pStyle w:val="ListBullet2"/>
      <w:lvlText w:val=""/>
      <w:lvlJc w:val="left"/>
      <w:pPr>
        <w:ind w:left="720" w:hanging="360"/>
      </w:pPr>
      <w:rPr>
        <w:rFonts w:ascii="Wingdings 3" w:hAnsi="Wingdings 3" w:hint="default"/>
        <w:color w:val="9FB8CD"/>
      </w:rPr>
    </w:lvl>
  </w:abstractNum>
  <w:abstractNum w:abstractNumId="4">
    <w:nsid w:val="FFFFFF89"/>
    <w:multiLevelType w:val="singleLevel"/>
    <w:tmpl w:val="D4D80CFC"/>
    <w:lvl w:ilvl="0">
      <w:start w:val="1"/>
      <w:numFmt w:val="bullet"/>
      <w:pStyle w:val="ListBullet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vanish w:val="0"/>
        <w:color w:val="628BAD"/>
        <w:vertAlign w:val="baseline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4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oNotTrackMoves/>
  <w:defaultTabStop w:val="720"/>
  <w:evenAndOddHeaders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5747D"/>
    <w:rsid w:val="00034E29"/>
    <w:rsid w:val="00061469"/>
    <w:rsid w:val="002A3ACC"/>
    <w:rsid w:val="002A478C"/>
    <w:rsid w:val="002E1B7C"/>
    <w:rsid w:val="002F368D"/>
    <w:rsid w:val="003140F7"/>
    <w:rsid w:val="003211E4"/>
    <w:rsid w:val="003B5900"/>
    <w:rsid w:val="003D27E2"/>
    <w:rsid w:val="004B16FB"/>
    <w:rsid w:val="004C3352"/>
    <w:rsid w:val="004E5547"/>
    <w:rsid w:val="005805B1"/>
    <w:rsid w:val="005E2837"/>
    <w:rsid w:val="006D744B"/>
    <w:rsid w:val="007F1BE3"/>
    <w:rsid w:val="00893FBE"/>
    <w:rsid w:val="008E06C0"/>
    <w:rsid w:val="009442C8"/>
    <w:rsid w:val="00A5747D"/>
    <w:rsid w:val="00A972B0"/>
    <w:rsid w:val="00AB3AB3"/>
    <w:rsid w:val="00AE35F4"/>
    <w:rsid w:val="00C02E50"/>
    <w:rsid w:val="00CA3516"/>
    <w:rsid w:val="00CB22D4"/>
    <w:rsid w:val="00CE15B5"/>
    <w:rsid w:val="00D3426A"/>
    <w:rsid w:val="00DD3106"/>
    <w:rsid w:val="00E4438F"/>
    <w:rsid w:val="00E80D10"/>
    <w:rsid w:val="00F15E52"/>
    <w:rsid w:val="00FC2D12"/>
    <w:rsid w:val="00FD00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Type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ill Sans MT" w:eastAsia="Gill Sans MT" w:hAnsi="Gill Sans MT" w:cs="Gill Sans MT"/>
        <w:lang w:val="en-US" w:eastAsia="en-US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Normal">
    <w:name w:val="Normal"/>
    <w:qFormat/>
    <w:rsid w:val="004B16FB"/>
    <w:pPr>
      <w:spacing w:after="200" w:line="276" w:lineRule="auto"/>
    </w:pPr>
    <w:rPr>
      <w:rFonts w:cs="Times New Roman"/>
      <w:color w:val="000000"/>
      <w:lang w:eastAsia="ja-JP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B16FB"/>
    <w:pPr>
      <w:pBdr>
        <w:top w:val="single" w:sz="6" w:space="1" w:color="9FB8CD"/>
        <w:left w:val="single" w:sz="6" w:space="1" w:color="9FB8CD"/>
        <w:bottom w:val="single" w:sz="6" w:space="1" w:color="9FB8CD"/>
        <w:right w:val="single" w:sz="6" w:space="1" w:color="9FB8CD"/>
      </w:pBdr>
      <w:shd w:val="clear" w:color="auto" w:fill="9FB8CD"/>
      <w:spacing w:before="300" w:after="40"/>
      <w:outlineLvl w:val="0"/>
    </w:pPr>
    <w:rPr>
      <w:rFonts w:ascii="Bookman Old Style" w:hAnsi="Bookman Old Style"/>
      <w:color w:val="FFFFFF"/>
      <w:spacing w:val="5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B16FB"/>
    <w:pPr>
      <w:pBdr>
        <w:top w:val="single" w:sz="6" w:space="1" w:color="9FB8CD"/>
        <w:left w:val="single" w:sz="48" w:space="1" w:color="9FB8CD"/>
        <w:bottom w:val="single" w:sz="6" w:space="1" w:color="9FB8CD"/>
        <w:right w:val="single" w:sz="6" w:space="1" w:color="9FB8CD"/>
      </w:pBdr>
      <w:spacing w:before="240" w:after="80"/>
      <w:ind w:left="144"/>
      <w:outlineLvl w:val="1"/>
    </w:pPr>
    <w:rPr>
      <w:rFonts w:ascii="Bookman Old Style" w:hAnsi="Bookman Old Style"/>
      <w:color w:val="628BAD"/>
      <w:spacing w:val="5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4B16FB"/>
    <w:pPr>
      <w:pBdr>
        <w:top w:val="single" w:sz="6" w:space="1" w:color="A6A6A6"/>
        <w:left w:val="single" w:sz="48" w:space="1" w:color="A6A6A6"/>
        <w:bottom w:val="single" w:sz="6" w:space="1" w:color="A6A6A6"/>
        <w:right w:val="single" w:sz="6" w:space="1" w:color="A6A6A6"/>
      </w:pBdr>
      <w:spacing w:before="200" w:after="80"/>
      <w:ind w:left="144"/>
      <w:outlineLvl w:val="2"/>
    </w:pPr>
    <w:rPr>
      <w:rFonts w:ascii="Bookman Old Style" w:hAnsi="Bookman Old Style"/>
      <w:color w:val="595959"/>
      <w:spacing w:val="5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4B16FB"/>
    <w:pPr>
      <w:pBdr>
        <w:bottom w:val="single" w:sz="6" w:space="1" w:color="A6A6A6"/>
      </w:pBdr>
      <w:spacing w:before="200" w:after="80"/>
      <w:outlineLvl w:val="3"/>
    </w:pPr>
    <w:rPr>
      <w:rFonts w:ascii="Bookman Old Style" w:hAnsi="Bookman Old Style"/>
      <w:color w:val="595959"/>
      <w:szCs w:val="22"/>
    </w:rPr>
  </w:style>
  <w:style w:type="paragraph" w:styleId="Heading5">
    <w:name w:val="heading 5"/>
    <w:basedOn w:val="Normal"/>
    <w:next w:val="Normal"/>
    <w:link w:val="Heading5Char"/>
    <w:uiPriority w:val="99"/>
    <w:qFormat/>
    <w:rsid w:val="004B16FB"/>
    <w:pPr>
      <w:pBdr>
        <w:bottom w:val="dashed" w:sz="4" w:space="1" w:color="A6A6A6"/>
      </w:pBdr>
      <w:spacing w:before="200" w:after="80"/>
      <w:outlineLvl w:val="4"/>
    </w:pPr>
    <w:rPr>
      <w:rFonts w:ascii="Bookman Old Style" w:hAnsi="Bookman Old Style"/>
      <w:color w:val="404040"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4B16FB"/>
    <w:pPr>
      <w:spacing w:before="200" w:after="80"/>
      <w:outlineLvl w:val="5"/>
    </w:pPr>
    <w:rPr>
      <w:rFonts w:ascii="Bookman Old Style" w:hAnsi="Bookman Old Style"/>
      <w:b/>
      <w:color w:val="7F7F7F"/>
      <w:sz w:val="18"/>
    </w:rPr>
  </w:style>
  <w:style w:type="paragraph" w:styleId="Heading7">
    <w:name w:val="heading 7"/>
    <w:basedOn w:val="Normal"/>
    <w:next w:val="Normal"/>
    <w:link w:val="Heading7Char"/>
    <w:uiPriority w:val="99"/>
    <w:qFormat/>
    <w:rsid w:val="004B16FB"/>
    <w:pPr>
      <w:spacing w:before="200" w:after="80"/>
      <w:outlineLvl w:val="6"/>
    </w:pPr>
    <w:rPr>
      <w:rFonts w:ascii="Bookman Old Style" w:hAnsi="Bookman Old Style"/>
      <w:b/>
      <w:i/>
      <w:color w:val="808080"/>
      <w:sz w:val="18"/>
    </w:rPr>
  </w:style>
  <w:style w:type="paragraph" w:styleId="Heading8">
    <w:name w:val="heading 8"/>
    <w:basedOn w:val="Normal"/>
    <w:next w:val="Normal"/>
    <w:link w:val="Heading8Char"/>
    <w:uiPriority w:val="99"/>
    <w:qFormat/>
    <w:rsid w:val="004B16FB"/>
    <w:pPr>
      <w:spacing w:before="200" w:after="80"/>
      <w:outlineLvl w:val="7"/>
    </w:pPr>
    <w:rPr>
      <w:rFonts w:ascii="Bookman Old Style" w:hAnsi="Bookman Old Style"/>
      <w:color w:val="9FB8CD"/>
      <w:sz w:val="18"/>
    </w:rPr>
  </w:style>
  <w:style w:type="paragraph" w:styleId="Heading9">
    <w:name w:val="heading 9"/>
    <w:basedOn w:val="Normal"/>
    <w:next w:val="Normal"/>
    <w:link w:val="Heading9Char"/>
    <w:uiPriority w:val="99"/>
    <w:qFormat/>
    <w:rsid w:val="004B16FB"/>
    <w:pPr>
      <w:spacing w:before="200" w:after="80"/>
      <w:outlineLvl w:val="8"/>
    </w:pPr>
    <w:rPr>
      <w:rFonts w:ascii="Bookman Old Style" w:hAnsi="Bookman Old Style"/>
      <w:i/>
      <w:color w:val="9FB8CD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semiHidden/>
    <w:locked/>
    <w:rsid w:val="004B16FB"/>
    <w:rPr>
      <w:rFonts w:ascii="Bookman Old Style" w:hAnsi="Bookman Old Style" w:cs="Times New Roman"/>
      <w:color w:val="FFFFFF"/>
      <w:spacing w:val="5"/>
      <w:sz w:val="32"/>
      <w:szCs w:val="32"/>
      <w:shd w:val="clear" w:color="auto" w:fill="9FB8CD"/>
      <w:lang w:eastAsia="ja-JP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4B16FB"/>
    <w:rPr>
      <w:rFonts w:ascii="Bookman Old Style" w:hAnsi="Bookman Old Style" w:cs="Times New Roman"/>
      <w:color w:val="628BAD"/>
      <w:spacing w:val="5"/>
      <w:sz w:val="28"/>
      <w:szCs w:val="28"/>
      <w:lang w:eastAsia="ja-JP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4B16FB"/>
    <w:rPr>
      <w:rFonts w:ascii="Bookman Old Style" w:hAnsi="Bookman Old Style" w:cs="Times New Roman"/>
      <w:color w:val="595959"/>
      <w:spacing w:val="5"/>
      <w:sz w:val="24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4B16FB"/>
    <w:rPr>
      <w:rFonts w:ascii="Bookman Old Style" w:hAnsi="Bookman Old Style" w:cs="Times New Roman"/>
      <w:color w:val="595959"/>
      <w:sz w:val="20"/>
      <w:lang w:eastAsia="ja-JP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4B16FB"/>
    <w:rPr>
      <w:rFonts w:ascii="Bookman Old Style" w:hAnsi="Bookman Old Style" w:cs="Times New Roman"/>
      <w:color w:val="404040"/>
      <w:sz w:val="26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4B16FB"/>
    <w:rPr>
      <w:rFonts w:ascii="Bookman Old Style" w:hAnsi="Bookman Old Style" w:cs="Times New Roman"/>
      <w:b/>
      <w:color w:val="7F7F7F"/>
      <w:sz w:val="20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sid w:val="004B16FB"/>
    <w:rPr>
      <w:rFonts w:ascii="Bookman Old Style" w:hAnsi="Bookman Old Style" w:cs="Times New Roman"/>
      <w:b/>
      <w:i/>
      <w:color w:val="808080"/>
      <w:sz w:val="20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sid w:val="004B16FB"/>
    <w:rPr>
      <w:rFonts w:ascii="Bookman Old Style" w:hAnsi="Bookman Old Style" w:cs="Times New Roman"/>
      <w:color w:val="9FB8CD"/>
      <w:sz w:val="20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sid w:val="004B16FB"/>
    <w:rPr>
      <w:rFonts w:ascii="Bookman Old Style" w:hAnsi="Bookman Old Style" w:cs="Times New Roman"/>
      <w:i/>
      <w:color w:val="9FB8CD"/>
      <w:sz w:val="20"/>
      <w:szCs w:val="20"/>
      <w:lang w:eastAsia="ja-JP"/>
    </w:rPr>
  </w:style>
  <w:style w:type="table" w:styleId="TableGrid">
    <w:name w:val="Table Grid"/>
    <w:basedOn w:val="TableNormal"/>
    <w:uiPriority w:val="99"/>
    <w:rsid w:val="004B16F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basedOn w:val="Normal"/>
    <w:link w:val="NoSpacingChar"/>
    <w:uiPriority w:val="99"/>
    <w:qFormat/>
    <w:rsid w:val="004B16F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4B16F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4B16FB"/>
    <w:rPr>
      <w:rFonts w:cs="Times New Roman"/>
      <w:color w:val="000000"/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rsid w:val="004B16F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4B16FB"/>
    <w:rPr>
      <w:rFonts w:cs="Times New Roman"/>
      <w:color w:val="000000"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rsid w:val="004B16F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B16FB"/>
    <w:rPr>
      <w:rFonts w:ascii="Tahoma" w:hAnsi="Tahoma" w:cs="Tahoma"/>
      <w:color w:val="000000"/>
      <w:sz w:val="16"/>
      <w:szCs w:val="16"/>
      <w:lang w:eastAsia="ja-JP"/>
    </w:rPr>
  </w:style>
  <w:style w:type="paragraph" w:styleId="ListBullet">
    <w:name w:val="List Bullet"/>
    <w:basedOn w:val="Normal"/>
    <w:uiPriority w:val="99"/>
    <w:rsid w:val="004B16FB"/>
    <w:pPr>
      <w:numPr>
        <w:numId w:val="1"/>
      </w:numPr>
      <w:spacing w:after="120"/>
      <w:contextualSpacing/>
    </w:pPr>
  </w:style>
  <w:style w:type="paragraph" w:customStyle="1" w:styleId="Section">
    <w:name w:val="Section"/>
    <w:basedOn w:val="Normal"/>
    <w:next w:val="Normal"/>
    <w:link w:val="SectionChar"/>
    <w:uiPriority w:val="99"/>
    <w:rsid w:val="004B16FB"/>
    <w:pPr>
      <w:spacing w:after="120" w:line="240" w:lineRule="auto"/>
      <w:contextualSpacing/>
    </w:pPr>
    <w:rPr>
      <w:rFonts w:ascii="Bookman Old Style" w:hAnsi="Bookman Old Style"/>
      <w:b/>
      <w:color w:val="9FB8CD"/>
      <w:sz w:val="24"/>
    </w:rPr>
  </w:style>
  <w:style w:type="paragraph" w:customStyle="1" w:styleId="Subsection">
    <w:name w:val="Subsection"/>
    <w:basedOn w:val="Normal"/>
    <w:link w:val="SubsectionChar"/>
    <w:uiPriority w:val="99"/>
    <w:rsid w:val="004B16FB"/>
    <w:pPr>
      <w:spacing w:before="40" w:after="80" w:line="240" w:lineRule="auto"/>
    </w:pPr>
    <w:rPr>
      <w:rFonts w:ascii="Bookman Old Style" w:hAnsi="Bookman Old Style"/>
      <w:b/>
      <w:color w:val="727CA3"/>
      <w:sz w:val="18"/>
    </w:rPr>
  </w:style>
  <w:style w:type="paragraph" w:styleId="Quote">
    <w:name w:val="Quote"/>
    <w:basedOn w:val="Normal"/>
    <w:link w:val="QuoteChar"/>
    <w:uiPriority w:val="99"/>
    <w:qFormat/>
    <w:rsid w:val="004B16FB"/>
    <w:rPr>
      <w:i/>
      <w:color w:val="7F7F7F"/>
    </w:rPr>
  </w:style>
  <w:style w:type="character" w:customStyle="1" w:styleId="QuoteChar">
    <w:name w:val="Quote Char"/>
    <w:basedOn w:val="DefaultParagraphFont"/>
    <w:link w:val="Quote"/>
    <w:uiPriority w:val="99"/>
    <w:locked/>
    <w:rsid w:val="004B16FB"/>
    <w:rPr>
      <w:rFonts w:cs="Times New Roman"/>
      <w:i/>
      <w:color w:val="7F7F7F"/>
      <w:sz w:val="20"/>
      <w:szCs w:val="20"/>
      <w:lang w:eastAsia="ja-JP"/>
    </w:rPr>
  </w:style>
  <w:style w:type="paragraph" w:customStyle="1" w:styleId="PersonalName">
    <w:name w:val="Personal Name"/>
    <w:basedOn w:val="NoSpacing"/>
    <w:link w:val="PersonalNameChar"/>
    <w:uiPriority w:val="99"/>
    <w:rsid w:val="004B16FB"/>
    <w:pPr>
      <w:jc w:val="right"/>
    </w:pPr>
    <w:rPr>
      <w:rFonts w:ascii="Bookman Old Style" w:hAnsi="Bookman Old Style"/>
      <w:noProof/>
      <w:color w:val="525A7D"/>
      <w:sz w:val="40"/>
      <w:szCs w:val="40"/>
    </w:rPr>
  </w:style>
  <w:style w:type="paragraph" w:styleId="ListBullet2">
    <w:name w:val="List Bullet 2"/>
    <w:basedOn w:val="Normal"/>
    <w:uiPriority w:val="99"/>
    <w:rsid w:val="004B16FB"/>
    <w:pPr>
      <w:numPr>
        <w:numId w:val="2"/>
      </w:numPr>
      <w:spacing w:after="120"/>
      <w:contextualSpacing/>
    </w:pPr>
  </w:style>
  <w:style w:type="character" w:styleId="Hyperlink">
    <w:name w:val="Hyperlink"/>
    <w:basedOn w:val="DefaultParagraphFont"/>
    <w:uiPriority w:val="99"/>
    <w:semiHidden/>
    <w:rsid w:val="004B16FB"/>
    <w:rPr>
      <w:rFonts w:cs="Times New Roman"/>
      <w:color w:val="B292CA"/>
      <w:u w:val="single"/>
    </w:rPr>
  </w:style>
  <w:style w:type="character" w:styleId="BookTitle">
    <w:name w:val="Book Title"/>
    <w:basedOn w:val="DefaultParagraphFont"/>
    <w:uiPriority w:val="99"/>
    <w:qFormat/>
    <w:rsid w:val="004B16FB"/>
    <w:rPr>
      <w:rFonts w:ascii="Bookman Old Style" w:hAnsi="Bookman Old Style" w:cs="Times New Roman"/>
      <w:i/>
      <w:color w:val="8E736A"/>
      <w:sz w:val="20"/>
      <w:szCs w:val="20"/>
    </w:rPr>
  </w:style>
  <w:style w:type="paragraph" w:styleId="Caption">
    <w:name w:val="caption"/>
    <w:basedOn w:val="Normal"/>
    <w:next w:val="Normal"/>
    <w:uiPriority w:val="99"/>
    <w:qFormat/>
    <w:rsid w:val="004B16FB"/>
    <w:pPr>
      <w:spacing w:after="0" w:line="240" w:lineRule="auto"/>
    </w:pPr>
    <w:rPr>
      <w:rFonts w:ascii="Bookman Old Style" w:hAnsi="Bookman Old Style"/>
      <w:bCs/>
      <w:color w:val="9FB8CD"/>
      <w:sz w:val="16"/>
      <w:szCs w:val="18"/>
    </w:rPr>
  </w:style>
  <w:style w:type="character" w:styleId="Emphasis">
    <w:name w:val="Emphasis"/>
    <w:basedOn w:val="DefaultParagraphFont"/>
    <w:uiPriority w:val="99"/>
    <w:qFormat/>
    <w:rsid w:val="004B16FB"/>
    <w:rPr>
      <w:rFonts w:cs="Times New Roman"/>
      <w:b/>
      <w:i/>
      <w:spacing w:val="0"/>
    </w:rPr>
  </w:style>
  <w:style w:type="character" w:customStyle="1" w:styleId="NoSpacingChar">
    <w:name w:val="No Spacing Char"/>
    <w:basedOn w:val="DefaultParagraphFont"/>
    <w:link w:val="NoSpacing"/>
    <w:uiPriority w:val="99"/>
    <w:locked/>
    <w:rsid w:val="004B16FB"/>
    <w:rPr>
      <w:rFonts w:cs="Times New Roman"/>
      <w:color w:val="000000"/>
      <w:sz w:val="20"/>
      <w:szCs w:val="20"/>
      <w:lang w:eastAsia="ja-JP"/>
    </w:rPr>
  </w:style>
  <w:style w:type="character" w:styleId="IntenseEmphasis">
    <w:name w:val="Intense Emphasis"/>
    <w:basedOn w:val="DefaultParagraphFont"/>
    <w:uiPriority w:val="99"/>
    <w:qFormat/>
    <w:rsid w:val="004B16FB"/>
    <w:rPr>
      <w:rFonts w:cs="Times New Roman"/>
      <w:b/>
      <w:i/>
      <w:color w:val="BAC737"/>
      <w:sz w:val="20"/>
      <w:szCs w:val="20"/>
    </w:rPr>
  </w:style>
  <w:style w:type="paragraph" w:styleId="IntenseQuote">
    <w:name w:val="Intense Quote"/>
    <w:basedOn w:val="Normal"/>
    <w:link w:val="IntenseQuoteChar"/>
    <w:uiPriority w:val="99"/>
    <w:qFormat/>
    <w:rsid w:val="004B16FB"/>
    <w:pPr>
      <w:pBdr>
        <w:top w:val="single" w:sz="6" w:space="10" w:color="628BAD"/>
        <w:left w:val="single" w:sz="6" w:space="10" w:color="628BAD"/>
        <w:bottom w:val="single" w:sz="6" w:space="10" w:color="628BAD"/>
        <w:right w:val="single" w:sz="6" w:space="10" w:color="628BAD"/>
      </w:pBdr>
      <w:shd w:val="clear" w:color="auto" w:fill="9FB8CD"/>
      <w:ind w:left="720" w:right="720"/>
      <w:jc w:val="center"/>
    </w:pPr>
    <w:rPr>
      <w:rFonts w:ascii="Bookman Old Style" w:hAnsi="Bookman Old Style"/>
      <w:i/>
      <w:color w:val="FFFFFF"/>
    </w:rPr>
  </w:style>
  <w:style w:type="character" w:customStyle="1" w:styleId="IntenseQuoteChar">
    <w:name w:val="Intense Quote Char"/>
    <w:basedOn w:val="DefaultParagraphFont"/>
    <w:link w:val="IntenseQuote"/>
    <w:uiPriority w:val="99"/>
    <w:locked/>
    <w:rsid w:val="004B16FB"/>
    <w:rPr>
      <w:rFonts w:ascii="Bookman Old Style" w:hAnsi="Bookman Old Style" w:cs="Times New Roman"/>
      <w:i/>
      <w:color w:val="FFFFFF"/>
      <w:sz w:val="20"/>
      <w:szCs w:val="20"/>
      <w:shd w:val="clear" w:color="auto" w:fill="9FB8CD"/>
      <w:lang w:eastAsia="ja-JP"/>
    </w:rPr>
  </w:style>
  <w:style w:type="character" w:styleId="IntenseReference">
    <w:name w:val="Intense Reference"/>
    <w:basedOn w:val="DefaultParagraphFont"/>
    <w:uiPriority w:val="99"/>
    <w:qFormat/>
    <w:rsid w:val="004B16FB"/>
    <w:rPr>
      <w:rFonts w:cs="Times New Roman"/>
      <w:b/>
      <w:color w:val="525A7D"/>
      <w:sz w:val="20"/>
      <w:szCs w:val="20"/>
      <w:u w:val="single"/>
    </w:rPr>
  </w:style>
  <w:style w:type="paragraph" w:styleId="ListBullet3">
    <w:name w:val="List Bullet 3"/>
    <w:basedOn w:val="Normal"/>
    <w:uiPriority w:val="99"/>
    <w:rsid w:val="004B16FB"/>
    <w:pPr>
      <w:numPr>
        <w:numId w:val="3"/>
      </w:numPr>
      <w:spacing w:after="120"/>
      <w:contextualSpacing/>
    </w:pPr>
  </w:style>
  <w:style w:type="paragraph" w:styleId="ListBullet4">
    <w:name w:val="List Bullet 4"/>
    <w:basedOn w:val="Normal"/>
    <w:uiPriority w:val="99"/>
    <w:rsid w:val="004B16FB"/>
    <w:pPr>
      <w:numPr>
        <w:numId w:val="4"/>
      </w:numPr>
      <w:spacing w:after="120"/>
      <w:contextualSpacing/>
    </w:pPr>
  </w:style>
  <w:style w:type="paragraph" w:styleId="ListBullet5">
    <w:name w:val="List Bullet 5"/>
    <w:basedOn w:val="Normal"/>
    <w:uiPriority w:val="99"/>
    <w:rsid w:val="004B16FB"/>
    <w:pPr>
      <w:numPr>
        <w:numId w:val="5"/>
      </w:numPr>
      <w:spacing w:after="120"/>
      <w:contextualSpacing/>
    </w:pPr>
  </w:style>
  <w:style w:type="character" w:styleId="Strong">
    <w:name w:val="Strong"/>
    <w:basedOn w:val="DefaultParagraphFont"/>
    <w:uiPriority w:val="99"/>
    <w:qFormat/>
    <w:rsid w:val="004B16FB"/>
    <w:rPr>
      <w:rFonts w:ascii="Gill Sans MT" w:hAnsi="Gill Sans MT" w:cs="Times New Roman"/>
      <w:b/>
      <w:color w:val="9FB8CD"/>
    </w:rPr>
  </w:style>
  <w:style w:type="character" w:styleId="SubtleEmphasis">
    <w:name w:val="Subtle Emphasis"/>
    <w:basedOn w:val="DefaultParagraphFont"/>
    <w:uiPriority w:val="99"/>
    <w:qFormat/>
    <w:rsid w:val="004B16FB"/>
    <w:rPr>
      <w:rFonts w:cs="Times New Roman"/>
      <w:i/>
      <w:color w:val="737373"/>
      <w:kern w:val="16"/>
      <w:sz w:val="24"/>
      <w:szCs w:val="24"/>
    </w:rPr>
  </w:style>
  <w:style w:type="character" w:styleId="SubtleReference">
    <w:name w:val="Subtle Reference"/>
    <w:basedOn w:val="DefaultParagraphFont"/>
    <w:uiPriority w:val="99"/>
    <w:qFormat/>
    <w:rsid w:val="004B16FB"/>
    <w:rPr>
      <w:rFonts w:cs="Times New Roman"/>
      <w:color w:val="737373"/>
      <w:sz w:val="20"/>
      <w:szCs w:val="20"/>
      <w:u w:val="single"/>
    </w:rPr>
  </w:style>
  <w:style w:type="paragraph" w:styleId="TOC1">
    <w:name w:val="toc 1"/>
    <w:basedOn w:val="Normal"/>
    <w:next w:val="Normal"/>
    <w:autoRedefine/>
    <w:uiPriority w:val="99"/>
    <w:semiHidden/>
    <w:rsid w:val="004B16FB"/>
    <w:pPr>
      <w:tabs>
        <w:tab w:val="right" w:leader="dot" w:pos="8630"/>
      </w:tabs>
      <w:spacing w:after="40" w:line="240" w:lineRule="auto"/>
    </w:pPr>
    <w:rPr>
      <w:smallCaps/>
      <w:noProof/>
      <w:color w:val="9FB8CD"/>
    </w:rPr>
  </w:style>
  <w:style w:type="paragraph" w:styleId="TOC2">
    <w:name w:val="toc 2"/>
    <w:basedOn w:val="Normal"/>
    <w:next w:val="Normal"/>
    <w:autoRedefine/>
    <w:uiPriority w:val="99"/>
    <w:semiHidden/>
    <w:rsid w:val="004B16FB"/>
    <w:pPr>
      <w:tabs>
        <w:tab w:val="right" w:leader="dot" w:pos="8630"/>
      </w:tabs>
      <w:spacing w:after="40" w:line="240" w:lineRule="auto"/>
      <w:ind w:left="216"/>
    </w:pPr>
    <w:rPr>
      <w:smallCaps/>
      <w:noProof/>
    </w:rPr>
  </w:style>
  <w:style w:type="paragraph" w:styleId="TOC3">
    <w:name w:val="toc 3"/>
    <w:basedOn w:val="Normal"/>
    <w:next w:val="Normal"/>
    <w:autoRedefine/>
    <w:uiPriority w:val="99"/>
    <w:semiHidden/>
    <w:rsid w:val="004B16FB"/>
    <w:pPr>
      <w:tabs>
        <w:tab w:val="right" w:leader="dot" w:pos="8630"/>
      </w:tabs>
      <w:spacing w:after="40" w:line="240" w:lineRule="auto"/>
      <w:ind w:left="446"/>
    </w:pPr>
    <w:rPr>
      <w:smallCaps/>
      <w:noProof/>
    </w:rPr>
  </w:style>
  <w:style w:type="paragraph" w:styleId="TOC4">
    <w:name w:val="toc 4"/>
    <w:basedOn w:val="Normal"/>
    <w:next w:val="Normal"/>
    <w:autoRedefine/>
    <w:uiPriority w:val="99"/>
    <w:semiHidden/>
    <w:rsid w:val="004B16FB"/>
    <w:pPr>
      <w:tabs>
        <w:tab w:val="right" w:leader="dot" w:pos="8630"/>
      </w:tabs>
      <w:spacing w:after="40" w:line="240" w:lineRule="auto"/>
      <w:ind w:left="662"/>
    </w:pPr>
    <w:rPr>
      <w:smallCaps/>
      <w:noProof/>
    </w:rPr>
  </w:style>
  <w:style w:type="paragraph" w:styleId="TOC5">
    <w:name w:val="toc 5"/>
    <w:basedOn w:val="Normal"/>
    <w:next w:val="Normal"/>
    <w:autoRedefine/>
    <w:uiPriority w:val="99"/>
    <w:semiHidden/>
    <w:rsid w:val="004B16FB"/>
    <w:pPr>
      <w:tabs>
        <w:tab w:val="right" w:leader="dot" w:pos="8630"/>
      </w:tabs>
      <w:spacing w:after="40" w:line="240" w:lineRule="auto"/>
      <w:ind w:left="878"/>
    </w:pPr>
    <w:rPr>
      <w:smallCaps/>
      <w:noProof/>
    </w:rPr>
  </w:style>
  <w:style w:type="paragraph" w:styleId="TOC6">
    <w:name w:val="toc 6"/>
    <w:basedOn w:val="Normal"/>
    <w:next w:val="Normal"/>
    <w:autoRedefine/>
    <w:uiPriority w:val="99"/>
    <w:semiHidden/>
    <w:rsid w:val="004B16FB"/>
    <w:pPr>
      <w:tabs>
        <w:tab w:val="right" w:leader="dot" w:pos="8630"/>
      </w:tabs>
      <w:spacing w:after="40" w:line="240" w:lineRule="auto"/>
      <w:ind w:left="1094"/>
    </w:pPr>
    <w:rPr>
      <w:smallCaps/>
      <w:noProof/>
    </w:rPr>
  </w:style>
  <w:style w:type="paragraph" w:styleId="TOC7">
    <w:name w:val="toc 7"/>
    <w:basedOn w:val="Normal"/>
    <w:next w:val="Normal"/>
    <w:autoRedefine/>
    <w:uiPriority w:val="99"/>
    <w:semiHidden/>
    <w:rsid w:val="004B16FB"/>
    <w:pPr>
      <w:tabs>
        <w:tab w:val="right" w:leader="dot" w:pos="8630"/>
      </w:tabs>
      <w:spacing w:after="40" w:line="240" w:lineRule="auto"/>
      <w:ind w:left="1325"/>
    </w:pPr>
    <w:rPr>
      <w:smallCaps/>
      <w:noProof/>
    </w:rPr>
  </w:style>
  <w:style w:type="paragraph" w:styleId="TOC8">
    <w:name w:val="toc 8"/>
    <w:basedOn w:val="Normal"/>
    <w:next w:val="Normal"/>
    <w:autoRedefine/>
    <w:uiPriority w:val="99"/>
    <w:semiHidden/>
    <w:rsid w:val="004B16FB"/>
    <w:pPr>
      <w:tabs>
        <w:tab w:val="right" w:leader="dot" w:pos="8630"/>
      </w:tabs>
      <w:spacing w:after="40" w:line="240" w:lineRule="auto"/>
      <w:ind w:left="1540"/>
    </w:pPr>
    <w:rPr>
      <w:smallCaps/>
      <w:noProof/>
    </w:rPr>
  </w:style>
  <w:style w:type="paragraph" w:styleId="TOC9">
    <w:name w:val="toc 9"/>
    <w:basedOn w:val="Normal"/>
    <w:next w:val="Normal"/>
    <w:autoRedefine/>
    <w:uiPriority w:val="99"/>
    <w:semiHidden/>
    <w:rsid w:val="004B16FB"/>
    <w:pPr>
      <w:tabs>
        <w:tab w:val="right" w:leader="dot" w:pos="8630"/>
      </w:tabs>
      <w:spacing w:after="40" w:line="240" w:lineRule="auto"/>
      <w:ind w:left="1760"/>
    </w:pPr>
    <w:rPr>
      <w:smallCaps/>
      <w:noProof/>
    </w:rPr>
  </w:style>
  <w:style w:type="paragraph" w:customStyle="1" w:styleId="SendersAddress">
    <w:name w:val="Sender's Address"/>
    <w:basedOn w:val="NoSpacing"/>
    <w:link w:val="SendersAddressChar"/>
    <w:uiPriority w:val="99"/>
    <w:rsid w:val="004B16FB"/>
    <w:pPr>
      <w:spacing w:before="200" w:line="276" w:lineRule="auto"/>
      <w:contextualSpacing/>
      <w:jc w:val="right"/>
    </w:pPr>
    <w:rPr>
      <w:rFonts w:ascii="Bookman Old Style" w:hAnsi="Bookman Old Style"/>
      <w:color w:val="9FB8CD"/>
      <w:sz w:val="18"/>
      <w:szCs w:val="18"/>
    </w:rPr>
  </w:style>
  <w:style w:type="paragraph" w:styleId="Subtitle">
    <w:name w:val="Subtitle"/>
    <w:basedOn w:val="Normal"/>
    <w:link w:val="SubtitleChar"/>
    <w:uiPriority w:val="99"/>
    <w:qFormat/>
    <w:rsid w:val="004B16FB"/>
    <w:pPr>
      <w:spacing w:after="720" w:line="240" w:lineRule="auto"/>
    </w:pPr>
    <w:rPr>
      <w:rFonts w:ascii="Bookman Old Style" w:hAnsi="Bookman Old Style" w:cs="Gill Sans MT"/>
      <w:color w:val="9FB8C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semiHidden/>
    <w:locked/>
    <w:rsid w:val="004B16FB"/>
    <w:rPr>
      <w:rFonts w:ascii="Bookman Old Style" w:hAnsi="Bookman Old Style" w:cs="Times New Roman"/>
      <w:color w:val="9FB8CD"/>
      <w:sz w:val="24"/>
      <w:szCs w:val="24"/>
      <w:lang w:eastAsia="ja-JP"/>
    </w:rPr>
  </w:style>
  <w:style w:type="paragraph" w:styleId="Title">
    <w:name w:val="Title"/>
    <w:basedOn w:val="Normal"/>
    <w:link w:val="TitleChar"/>
    <w:uiPriority w:val="99"/>
    <w:qFormat/>
    <w:rsid w:val="004B16FB"/>
    <w:pPr>
      <w:spacing w:line="240" w:lineRule="auto"/>
    </w:pPr>
    <w:rPr>
      <w:rFonts w:ascii="Bookman Old Style" w:hAnsi="Bookman Old Style"/>
      <w:color w:val="9FB8CD"/>
      <w:sz w:val="52"/>
      <w:szCs w:val="48"/>
    </w:rPr>
  </w:style>
  <w:style w:type="character" w:customStyle="1" w:styleId="TitleChar">
    <w:name w:val="Title Char"/>
    <w:basedOn w:val="DefaultParagraphFont"/>
    <w:link w:val="Title"/>
    <w:uiPriority w:val="99"/>
    <w:semiHidden/>
    <w:locked/>
    <w:rsid w:val="004B16FB"/>
    <w:rPr>
      <w:rFonts w:ascii="Bookman Old Style" w:hAnsi="Bookman Old Style" w:cs="Times New Roman"/>
      <w:color w:val="9FB8CD"/>
      <w:sz w:val="48"/>
      <w:szCs w:val="48"/>
      <w:lang w:eastAsia="ja-JP"/>
    </w:rPr>
  </w:style>
  <w:style w:type="character" w:customStyle="1" w:styleId="PersonalNameChar">
    <w:name w:val="Personal Name Char"/>
    <w:basedOn w:val="NoSpacingChar"/>
    <w:link w:val="PersonalName"/>
    <w:uiPriority w:val="99"/>
    <w:locked/>
    <w:rsid w:val="004B16FB"/>
    <w:rPr>
      <w:rFonts w:ascii="Bookman Old Style" w:hAnsi="Bookman Old Style"/>
      <w:noProof/>
      <w:color w:val="525A7D"/>
      <w:sz w:val="40"/>
      <w:szCs w:val="40"/>
    </w:rPr>
  </w:style>
  <w:style w:type="character" w:customStyle="1" w:styleId="SectionChar">
    <w:name w:val="Section Char"/>
    <w:basedOn w:val="DefaultParagraphFont"/>
    <w:link w:val="Section"/>
    <w:uiPriority w:val="99"/>
    <w:locked/>
    <w:rsid w:val="004B16FB"/>
    <w:rPr>
      <w:rFonts w:ascii="Bookman Old Style" w:hAnsi="Bookman Old Style" w:cs="Times New Roman"/>
      <w:b/>
      <w:color w:val="9FB8CD"/>
      <w:sz w:val="20"/>
      <w:szCs w:val="20"/>
      <w:lang w:eastAsia="ja-JP"/>
    </w:rPr>
  </w:style>
  <w:style w:type="character" w:customStyle="1" w:styleId="SubsectionChar">
    <w:name w:val="Subsection Char"/>
    <w:basedOn w:val="DefaultParagraphFont"/>
    <w:link w:val="Subsection"/>
    <w:uiPriority w:val="99"/>
    <w:locked/>
    <w:rsid w:val="004B16FB"/>
    <w:rPr>
      <w:rFonts w:ascii="Bookman Old Style" w:hAnsi="Bookman Old Style" w:cs="Times New Roman"/>
      <w:b/>
      <w:color w:val="727CA3"/>
      <w:sz w:val="20"/>
      <w:szCs w:val="20"/>
      <w:lang w:eastAsia="ja-JP"/>
    </w:rPr>
  </w:style>
  <w:style w:type="character" w:customStyle="1" w:styleId="SendersAddressChar">
    <w:name w:val="Sender's Address Char"/>
    <w:basedOn w:val="NoSpacingChar"/>
    <w:link w:val="SendersAddress"/>
    <w:uiPriority w:val="99"/>
    <w:semiHidden/>
    <w:locked/>
    <w:rsid w:val="004B16FB"/>
    <w:rPr>
      <w:rFonts w:ascii="Bookman Old Style" w:hAnsi="Bookman Old Style"/>
      <w:color w:val="9FB8CD"/>
      <w:sz w:val="18"/>
      <w:szCs w:val="18"/>
    </w:rPr>
  </w:style>
  <w:style w:type="character" w:styleId="PlaceholderText">
    <w:name w:val="Placeholder Text"/>
    <w:basedOn w:val="DefaultParagraphFont"/>
    <w:uiPriority w:val="99"/>
    <w:rsid w:val="004B16FB"/>
    <w:rPr>
      <w:rFonts w:cs="Times New Roman"/>
      <w:color w:val="808080"/>
    </w:rPr>
  </w:style>
  <w:style w:type="paragraph" w:customStyle="1" w:styleId="SubsectionDate">
    <w:name w:val="Subsection Date"/>
    <w:basedOn w:val="Section"/>
    <w:link w:val="SubsectionDateChar"/>
    <w:uiPriority w:val="99"/>
    <w:rsid w:val="004B16FB"/>
    <w:rPr>
      <w:b w:val="0"/>
      <w:color w:val="727CA3"/>
      <w:sz w:val="18"/>
    </w:rPr>
  </w:style>
  <w:style w:type="paragraph" w:customStyle="1" w:styleId="SubsectionText">
    <w:name w:val="Subsection Text"/>
    <w:basedOn w:val="Normal"/>
    <w:uiPriority w:val="99"/>
    <w:rsid w:val="004B16FB"/>
    <w:pPr>
      <w:spacing w:after="320"/>
      <w:contextualSpacing/>
    </w:pPr>
  </w:style>
  <w:style w:type="character" w:customStyle="1" w:styleId="SubsectionDateChar">
    <w:name w:val="Subsection Date Char"/>
    <w:basedOn w:val="SubsectionChar"/>
    <w:link w:val="SubsectionDate"/>
    <w:uiPriority w:val="99"/>
    <w:locked/>
    <w:rsid w:val="004B16FB"/>
  </w:style>
  <w:style w:type="paragraph" w:customStyle="1" w:styleId="FooterFirstPage">
    <w:name w:val="Footer First Page"/>
    <w:basedOn w:val="Footer"/>
    <w:uiPriority w:val="99"/>
    <w:rsid w:val="004B16FB"/>
    <w:pPr>
      <w:pBdr>
        <w:top w:val="dashed" w:sz="4" w:space="18" w:color="7F7F7F"/>
      </w:pBdr>
      <w:jc w:val="right"/>
    </w:pPr>
    <w:rPr>
      <w:color w:val="7F7F7F"/>
      <w:szCs w:val="18"/>
    </w:rPr>
  </w:style>
  <w:style w:type="paragraph" w:customStyle="1" w:styleId="HeaderFirstPage">
    <w:name w:val="Header First Page"/>
    <w:basedOn w:val="Header"/>
    <w:uiPriority w:val="99"/>
    <w:rsid w:val="004B16FB"/>
    <w:pPr>
      <w:pBdr>
        <w:bottom w:val="dashed" w:sz="4" w:space="18" w:color="7F7F7F"/>
      </w:pBdr>
      <w:spacing w:line="396" w:lineRule="auto"/>
    </w:pPr>
    <w:rPr>
      <w:color w:val="7F7F7F"/>
    </w:rPr>
  </w:style>
  <w:style w:type="paragraph" w:customStyle="1" w:styleId="AddressText">
    <w:name w:val="Address Text"/>
    <w:basedOn w:val="NoSpacing"/>
    <w:uiPriority w:val="99"/>
    <w:rsid w:val="004B16FB"/>
    <w:pPr>
      <w:spacing w:before="200" w:line="276" w:lineRule="auto"/>
      <w:contextualSpacing/>
      <w:jc w:val="right"/>
    </w:pPr>
    <w:rPr>
      <w:rFonts w:ascii="Bookman Old Style" w:hAnsi="Bookman Old Style"/>
      <w:color w:val="9FB8CD"/>
      <w:sz w:val="18"/>
      <w:lang w:bidi="he-IL"/>
    </w:rPr>
  </w:style>
  <w:style w:type="paragraph" w:customStyle="1" w:styleId="HeaderLeft">
    <w:name w:val="Header Left"/>
    <w:basedOn w:val="Header"/>
    <w:uiPriority w:val="99"/>
    <w:rsid w:val="004B16FB"/>
    <w:pPr>
      <w:pBdr>
        <w:bottom w:val="dashed" w:sz="4" w:space="18" w:color="7F7F7F"/>
      </w:pBdr>
      <w:spacing w:line="396" w:lineRule="auto"/>
      <w:contextualSpacing/>
    </w:pPr>
    <w:rPr>
      <w:color w:val="7F7F7F"/>
    </w:rPr>
  </w:style>
  <w:style w:type="paragraph" w:customStyle="1" w:styleId="FooterLeft">
    <w:name w:val="Footer Left"/>
    <w:basedOn w:val="Normal"/>
    <w:next w:val="Subsection"/>
    <w:uiPriority w:val="99"/>
    <w:rsid w:val="004B16FB"/>
    <w:pPr>
      <w:pBdr>
        <w:top w:val="dashed" w:sz="4" w:space="18" w:color="7F7F7F"/>
      </w:pBdr>
      <w:tabs>
        <w:tab w:val="center" w:pos="4320"/>
        <w:tab w:val="right" w:pos="8640"/>
      </w:tabs>
    </w:pPr>
    <w:rPr>
      <w:color w:val="7F7F7F"/>
      <w:szCs w:val="18"/>
    </w:rPr>
  </w:style>
  <w:style w:type="paragraph" w:customStyle="1" w:styleId="HeaderRight">
    <w:name w:val="Header Right"/>
    <w:basedOn w:val="Header"/>
    <w:uiPriority w:val="99"/>
    <w:rsid w:val="004B16FB"/>
    <w:pPr>
      <w:pBdr>
        <w:bottom w:val="dashed" w:sz="4" w:space="18" w:color="7F7F7F"/>
      </w:pBdr>
      <w:spacing w:line="396" w:lineRule="auto"/>
      <w:contextualSpacing/>
      <w:jc w:val="right"/>
    </w:pPr>
    <w:rPr>
      <w:color w:val="7F7F7F"/>
    </w:rPr>
  </w:style>
  <w:style w:type="paragraph" w:customStyle="1" w:styleId="FooterRight">
    <w:name w:val="Footer Right"/>
    <w:basedOn w:val="Footer"/>
    <w:uiPriority w:val="99"/>
    <w:rsid w:val="004B16FB"/>
    <w:pPr>
      <w:pBdr>
        <w:top w:val="dashed" w:sz="4" w:space="18" w:color="7F7F7F"/>
      </w:pBdr>
      <w:jc w:val="right"/>
    </w:pPr>
    <w:rPr>
      <w:color w:val="7F7F7F"/>
      <w:szCs w:val="18"/>
      <w:lang w:eastAsia="en-US"/>
    </w:rPr>
  </w:style>
  <w:style w:type="paragraph" w:customStyle="1" w:styleId="RecipientsName">
    <w:name w:val="Recipient's Name"/>
    <w:basedOn w:val="NoSpacing"/>
    <w:uiPriority w:val="99"/>
    <w:rsid w:val="004B16FB"/>
    <w:pPr>
      <w:jc w:val="right"/>
    </w:pPr>
    <w:rPr>
      <w:rFonts w:ascii="Bookman Old Style" w:hAnsi="Bookman Old Style"/>
      <w:noProof/>
      <w:color w:val="525A7D"/>
      <w:sz w:val="36"/>
      <w:szCs w:val="36"/>
      <w:lang w:bidi="he-I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2882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than\AppData\Local\Temp\TS03000311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TS030003113.dotx</Template>
  <TotalTime>19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Joshua Weaver</vt:lpstr>
    </vt:vector>
  </TitlesOfParts>
  <Company/>
  <LinksUpToDate>false</LinksUpToDate>
  <CharactersWithSpaces>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Joshua Weaver</dc:title>
  <dc:subject/>
  <cp:keywords/>
  <dc:description/>
  <cp:lastModifiedBy>Josh</cp:lastModifiedBy>
  <cp:revision>8</cp:revision>
  <dcterms:created xsi:type="dcterms:W3CDTF">2012-09-18T20:56:00Z</dcterms:created>
  <dcterms:modified xsi:type="dcterms:W3CDTF">2014-08-29T02:12:00Z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TC300031139990</vt:lpwstr>
  </property>
</Properties>
</file>